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7"/>
        <w:gridCol w:w="1855"/>
      </w:tblGrid>
      <w:tr w14:paraId="18646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atLeast"/>
        </w:trPr>
        <w:tc>
          <w:tcPr>
            <w:tcW w:w="7897" w:type="dxa"/>
            <w:tcBorders>
              <w:right w:val="single" w:color="auto" w:sz="4" w:space="0"/>
            </w:tcBorders>
            <w:vAlign w:val="center"/>
          </w:tcPr>
          <w:p w14:paraId="12ACC151">
            <w:pPr>
              <w:spacing w:after="6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2060C0"/>
                <w:sz w:val="44"/>
                <w:lang w:eastAsia="zh-CN"/>
              </w:rPr>
              <w:t>【</w:t>
            </w:r>
            <w:r>
              <w:rPr>
                <w:rFonts w:ascii="Calibri" w:hAnsi="Calibri" w:eastAsia="微软雅黑"/>
                <w:b/>
                <w:color w:val="2060C0"/>
                <w:sz w:val="44"/>
              </w:rPr>
              <w:t>姓名</w:t>
            </w:r>
            <w:r>
              <w:rPr>
                <w:rFonts w:hint="eastAsia"/>
                <w:b/>
                <w:color w:val="2060C0"/>
                <w:sz w:val="44"/>
                <w:lang w:eastAsia="zh-CN"/>
              </w:rPr>
              <w:t>】</w:t>
            </w:r>
          </w:p>
          <w:p w14:paraId="504F9911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b/>
                <w:bCs/>
                <w:color w:val="595959"/>
                <w:sz w:val="20"/>
              </w:rPr>
              <w:t>学号：</w:t>
            </w:r>
            <w:r>
              <w:rPr>
                <w:rFonts w:ascii="Calibri" w:hAnsi="Calibri" w:eastAsia="微软雅黑"/>
                <w:b w:val="0"/>
                <w:color w:val="A6A6A6"/>
                <w:sz w:val="20"/>
              </w:rPr>
              <w:t>【学号</w:t>
            </w:r>
            <w:r>
              <w:rPr>
                <w:rFonts w:hint="eastAsia"/>
                <w:b w:val="0"/>
                <w:color w:val="A6A6A6"/>
                <w:sz w:val="20"/>
                <w:lang w:eastAsia="zh-CN"/>
              </w:rPr>
              <w:t>】</w:t>
            </w:r>
          </w:p>
          <w:p w14:paraId="73CF0EA6">
            <w:pPr>
              <w:spacing w:after="40"/>
            </w:pPr>
            <w:r>
              <w:rPr>
                <w:rFonts w:ascii="Calibri" w:hAnsi="Calibri" w:eastAsia="微软雅黑"/>
                <w:b/>
                <w:bCs/>
                <w:color w:val="595959"/>
                <w:sz w:val="20"/>
              </w:rPr>
              <w:t>性别：</w:t>
            </w:r>
            <w:r>
              <w:rPr>
                <w:rFonts w:ascii="Calibri" w:hAnsi="Calibri" w:eastAsia="微软雅黑"/>
                <w:b w:val="0"/>
                <w:color w:val="A6A6A6"/>
                <w:sz w:val="20"/>
              </w:rPr>
              <w:t>【男 / 女】</w:t>
            </w:r>
          </w:p>
          <w:p w14:paraId="66303FE3">
            <w:pPr>
              <w:spacing w:after="40"/>
            </w:pPr>
            <w:r>
              <w:rPr>
                <w:rFonts w:ascii="Calibri" w:hAnsi="Calibri" w:eastAsia="微软雅黑"/>
                <w:b/>
                <w:bCs/>
                <w:color w:val="595959"/>
                <w:sz w:val="20"/>
              </w:rPr>
              <w:t>专业：</w:t>
            </w:r>
            <w:r>
              <w:rPr>
                <w:rFonts w:ascii="Calibri" w:hAnsi="Calibri" w:eastAsia="微软雅黑"/>
                <w:b w:val="0"/>
                <w:color w:val="A6A6A6"/>
                <w:sz w:val="20"/>
              </w:rPr>
              <w:t xml:space="preserve">【专业全称，如 </w:t>
            </w:r>
            <w:r>
              <w:rPr>
                <w:rFonts w:hint="eastAsia"/>
                <w:b w:val="0"/>
                <w:color w:val="A6A6A6"/>
                <w:sz w:val="20"/>
                <w:lang w:val="en-US" w:eastAsia="zh-CN"/>
              </w:rPr>
              <w:t>软件工程</w:t>
            </w:r>
            <w:r>
              <w:rPr>
                <w:rFonts w:ascii="Calibri" w:hAnsi="Calibri" w:eastAsia="微软雅黑"/>
                <w:b w:val="0"/>
                <w:color w:val="A6A6A6"/>
                <w:sz w:val="20"/>
              </w:rPr>
              <w:t>】</w:t>
            </w:r>
          </w:p>
          <w:p w14:paraId="7FD7AD0F">
            <w:pPr>
              <w:spacing w:after="40"/>
              <w:rPr>
                <w:rFonts w:ascii="Calibri" w:hAnsi="Calibri" w:eastAsia="微软雅黑"/>
                <w:b w:val="0"/>
                <w:color w:val="A6A6A6"/>
                <w:sz w:val="20"/>
              </w:rPr>
            </w:pPr>
            <w:r>
              <w:rPr>
                <w:rFonts w:ascii="Calibri" w:hAnsi="Calibri" w:eastAsia="微软雅黑"/>
                <w:b/>
                <w:bCs/>
                <w:color w:val="595959"/>
                <w:sz w:val="20"/>
              </w:rPr>
              <w:t>年级：</w:t>
            </w:r>
            <w:r>
              <w:rPr>
                <w:rFonts w:ascii="Calibri" w:hAnsi="Calibri" w:eastAsia="微软雅黑"/>
                <w:b w:val="0"/>
                <w:color w:val="A6A6A6"/>
                <w:sz w:val="20"/>
              </w:rPr>
              <w:t>【年级，如 202</w:t>
            </w:r>
            <w:r>
              <w:rPr>
                <w:rFonts w:hint="eastAsia"/>
                <w:b w:val="0"/>
                <w:color w:val="A6A6A6"/>
                <w:sz w:val="20"/>
                <w:lang w:val="en-US" w:eastAsia="zh-CN"/>
              </w:rPr>
              <w:t>6</w:t>
            </w:r>
            <w:r>
              <w:rPr>
                <w:rFonts w:ascii="Calibri" w:hAnsi="Calibri" w:eastAsia="微软雅黑"/>
                <w:b w:val="0"/>
                <w:color w:val="A6A6A6"/>
                <w:sz w:val="20"/>
              </w:rPr>
              <w:t xml:space="preserve"> 级】</w:t>
            </w:r>
          </w:p>
          <w:p w14:paraId="6522EAB5">
            <w:pPr>
              <w:spacing w:after="40"/>
              <w:rPr>
                <w:rFonts w:hint="default" w:ascii="Calibri" w:hAnsi="Calibri" w:eastAsia="微软雅黑"/>
                <w:b w:val="0"/>
                <w:color w:val="A6A6A6"/>
                <w:sz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GitHub主页：</w:t>
            </w:r>
            <w:r>
              <w:rPr>
                <w:rFonts w:hint="eastAsia"/>
                <w:b w:val="0"/>
                <w:bCs w:val="0"/>
                <w:color w:val="BFBFBF" w:themeColor="background1" w:themeShade="BF"/>
                <w:sz w:val="20"/>
                <w:lang w:val="en-US" w:eastAsia="zh-CN"/>
              </w:rPr>
              <w:t>【如果没有可以不填写】</w:t>
            </w:r>
          </w:p>
        </w:tc>
        <w:tc>
          <w:tcPr>
            <w:tcW w:w="1855" w:type="dxa"/>
            <w:tcBorders>
              <w:top w:val="single" w:color="595959" w:sz="6" w:space="0"/>
              <w:left w:val="single" w:color="auto" w:sz="4" w:space="0"/>
              <w:bottom w:val="single" w:color="595959" w:sz="6" w:space="0"/>
              <w:right w:val="single" w:color="595959" w:sz="6" w:space="0"/>
            </w:tcBorders>
            <w:vAlign w:val="center"/>
          </w:tcPr>
          <w:p w14:paraId="069140D8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595959"/>
                <w:sz w:val="22"/>
              </w:rPr>
              <w:t>照片</w:t>
            </w:r>
          </w:p>
          <w:p w14:paraId="404D41E5">
            <w:pPr>
              <w:spacing w:before="0" w:after="0"/>
              <w:jc w:val="center"/>
            </w:pPr>
          </w:p>
        </w:tc>
      </w:tr>
    </w:tbl>
    <w:p w14:paraId="2BC83CCA">
      <w:pPr>
        <w:pBdr>
          <w:bottom w:val="single" w:color="2060C0" w:sz="6" w:space="3"/>
        </w:pBdr>
        <w:spacing w:before="240" w:after="100"/>
      </w:pPr>
      <w:r>
        <w:rPr>
          <w:rFonts w:hint="eastAsia"/>
          <w:b/>
          <w:i w:val="0"/>
          <w:color w:val="2060C0"/>
          <w:sz w:val="25"/>
          <w:lang w:val="en-US" w:eastAsia="zh-CN"/>
        </w:rPr>
        <w:t>联系方式</w:t>
      </w:r>
    </w:p>
    <w:p w14:paraId="6E40EF02">
      <w:pPr>
        <w:tabs>
          <w:tab w:val="right" w:pos="9751"/>
        </w:tabs>
        <w:spacing w:before="140" w:after="20"/>
      </w:pPr>
      <w:r>
        <w:rPr>
          <w:rFonts w:hint="eastAsia"/>
          <w:b/>
          <w:i w:val="0"/>
          <w:color w:val="262626"/>
          <w:sz w:val="21"/>
          <w:lang w:val="en-US" w:eastAsia="zh-CN"/>
        </w:rPr>
        <w:t>邮箱：</w:t>
      </w:r>
      <w:r>
        <w:rPr>
          <w:rFonts w:ascii="Calibri" w:hAnsi="Calibri" w:eastAsia="微软雅黑"/>
          <w:b w:val="0"/>
          <w:color w:val="A6A6A6"/>
          <w:sz w:val="21"/>
        </w:rPr>
        <w:t>【常用邮箱，如 xxx@example.com】</w:t>
      </w:r>
    </w:p>
    <w:p w14:paraId="463C10B1">
      <w:pPr>
        <w:spacing w:after="40" w:line="276" w:lineRule="auto"/>
        <w:ind w:left="283" w:hanging="283"/>
      </w:pPr>
      <w:r>
        <w:rPr>
          <w:rFonts w:hint="eastAsia"/>
          <w:b/>
          <w:bCs/>
          <w:i w:val="0"/>
          <w:color w:val="262626"/>
          <w:sz w:val="21"/>
          <w:lang w:val="en-US" w:eastAsia="zh-CN"/>
        </w:rPr>
        <w:t>手机号：</w:t>
      </w:r>
      <w:r>
        <w:rPr>
          <w:rFonts w:ascii="Calibri" w:hAnsi="Calibri" w:eastAsia="微软雅黑"/>
          <w:b w:val="0"/>
          <w:color w:val="A6A6A6"/>
          <w:sz w:val="21"/>
        </w:rPr>
        <w:t>【手机号，如 138-XXXX-XXXX】</w:t>
      </w:r>
    </w:p>
    <w:p w14:paraId="2E4AB7B4">
      <w:pPr>
        <w:pBdr>
          <w:bottom w:val="single" w:color="2060C0" w:sz="6" w:space="3"/>
        </w:pBdr>
        <w:spacing w:before="240" w:after="100"/>
      </w:pPr>
      <w:r>
        <w:rPr>
          <w:rFonts w:hint="eastAsia"/>
          <w:b/>
          <w:i w:val="0"/>
          <w:color w:val="2060C0"/>
          <w:sz w:val="25"/>
          <w:lang w:val="en-US" w:eastAsia="zh-CN"/>
        </w:rPr>
        <w:t>志愿信息</w:t>
      </w:r>
    </w:p>
    <w:p w14:paraId="73170630">
      <w:pPr>
        <w:spacing w:after="40" w:line="276" w:lineRule="auto"/>
        <w:rPr>
          <w:rFonts w:hint="eastAsia" w:ascii="Calibri" w:hAnsi="Calibri"/>
          <w:b w:val="0"/>
          <w:i w:val="0"/>
          <w:color w:val="A6A6A6"/>
          <w:sz w:val="21"/>
          <w:lang w:eastAsia="zh-CN"/>
        </w:rPr>
      </w:pPr>
      <w:r>
        <w:rPr>
          <w:rFonts w:hint="eastAsia" w:ascii="Calibri" w:hAnsi="Calibri"/>
          <w:b/>
          <w:bCs/>
          <w:i w:val="0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第一志愿：</w:t>
      </w:r>
      <w:r>
        <w:rPr>
          <w:rFonts w:hint="eastAsia"/>
          <w:b w:val="0"/>
          <w:bCs w:val="0"/>
          <w:i w:val="0"/>
          <w:color w:val="BFBFBF" w:themeColor="background1" w:themeShade="BF"/>
          <w:sz w:val="21"/>
          <w:lang w:eastAsia="zh-CN"/>
        </w:rPr>
        <w:t>【</w:t>
      </w:r>
      <w:r>
        <w:rPr>
          <w:rFonts w:hint="eastAsia"/>
          <w:b w:val="0"/>
          <w:bCs w:val="0"/>
          <w:i w:val="0"/>
          <w:color w:val="BFBFBF" w:themeColor="background1" w:themeShade="BF"/>
          <w:sz w:val="21"/>
          <w:lang w:val="en-US" w:eastAsia="zh-CN"/>
        </w:rPr>
        <w:t>填写“综合部”、“媒体部”、“技术部”、“项目部”】</w:t>
      </w:r>
      <w:r>
        <w:rPr>
          <w:rFonts w:hint="eastAsia" w:ascii="Calibri" w:hAnsi="Calibri"/>
          <w:b w:val="0"/>
          <w:bCs w:val="0"/>
          <w:i w:val="0"/>
          <w:color w:val="BFBFBF" w:themeColor="background1" w:themeShade="BF"/>
          <w:sz w:val="21"/>
          <w:lang w:eastAsia="zh-CN"/>
        </w:rPr>
        <w:t>　</w:t>
      </w:r>
    </w:p>
    <w:p w14:paraId="257BBD37">
      <w:pPr>
        <w:spacing w:after="40" w:line="276" w:lineRule="auto"/>
        <w:rPr>
          <w:rFonts w:hint="eastAsia"/>
          <w:b w:val="0"/>
          <w:bCs w:val="0"/>
          <w:i w:val="0"/>
          <w:color w:val="BFBFBF" w:themeColor="background1" w:themeShade="BF"/>
          <w:sz w:val="21"/>
          <w:lang w:val="en-US" w:eastAsia="zh-CN"/>
        </w:rPr>
      </w:pPr>
      <w:r>
        <w:rPr>
          <w:rFonts w:hint="eastAsia" w:ascii="Calibri" w:hAnsi="Calibri"/>
          <w:b/>
          <w:bCs/>
          <w:i w:val="0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第二志愿：</w:t>
      </w:r>
      <w:r>
        <w:rPr>
          <w:rFonts w:hint="eastAsia"/>
          <w:b w:val="0"/>
          <w:bCs w:val="0"/>
          <w:i w:val="0"/>
          <w:color w:val="BFBFBF" w:themeColor="background1" w:themeShade="BF"/>
          <w:sz w:val="21"/>
          <w:lang w:eastAsia="zh-CN"/>
        </w:rPr>
        <w:t>【</w:t>
      </w:r>
      <w:r>
        <w:rPr>
          <w:rFonts w:hint="eastAsia"/>
          <w:b w:val="0"/>
          <w:bCs w:val="0"/>
          <w:i w:val="0"/>
          <w:color w:val="BFBFBF" w:themeColor="background1" w:themeShade="BF"/>
          <w:sz w:val="21"/>
          <w:lang w:val="en-US" w:eastAsia="zh-CN"/>
        </w:rPr>
        <w:t>填写“综合部”、“媒体部”、“技术部”、“项目部”或 “无”】</w:t>
      </w:r>
    </w:p>
    <w:p w14:paraId="7ADCF665">
      <w:pPr>
        <w:spacing w:after="40" w:line="276" w:lineRule="auto"/>
        <w:rPr>
          <w:rFonts w:hint="default"/>
          <w:b w:val="0"/>
          <w:bCs w:val="0"/>
          <w:i w:val="0"/>
          <w:color w:val="BFBFBF" w:themeColor="background1" w:themeShade="BF"/>
          <w:sz w:val="21"/>
          <w:lang w:val="en-US" w:eastAsia="zh-CN"/>
        </w:rPr>
      </w:pPr>
      <w:r>
        <w:rPr>
          <w:rFonts w:hint="eastAsia"/>
          <w:b/>
          <w:bCs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能否参加线下面试：</w:t>
      </w:r>
      <w:r>
        <w:rPr>
          <w:rFonts w:hint="eastAsia"/>
          <w:b w:val="0"/>
          <w:bCs w:val="0"/>
          <w:i w:val="0"/>
          <w:color w:val="BFBFBF" w:themeColor="background1" w:themeShade="BF"/>
          <w:sz w:val="21"/>
          <w:lang w:val="en-US" w:eastAsia="zh-CN"/>
        </w:rPr>
        <w:t>【能/不能】</w:t>
      </w:r>
      <w:bookmarkStart w:id="0" w:name="_GoBack"/>
      <w:bookmarkEnd w:id="0"/>
    </w:p>
    <w:p w14:paraId="122F214F">
      <w:pPr>
        <w:pBdr>
          <w:bottom w:val="single" w:color="2060C0" w:sz="6" w:space="3"/>
        </w:pBdr>
        <w:spacing w:before="240" w:after="100"/>
      </w:pPr>
      <w:r>
        <w:rPr>
          <w:rFonts w:hint="eastAsia"/>
          <w:b/>
          <w:i w:val="0"/>
          <w:color w:val="2060C0"/>
          <w:sz w:val="25"/>
          <w:lang w:val="en-US" w:eastAsia="zh-CN"/>
        </w:rPr>
        <w:t>技术能力</w:t>
      </w:r>
    </w:p>
    <w:p w14:paraId="4016DA15">
      <w:pPr>
        <w:spacing w:after="40" w:line="276" w:lineRule="auto"/>
        <w:rPr>
          <w:rFonts w:ascii="Calibri" w:hAnsi="Calibri" w:eastAsia="微软雅黑"/>
          <w:b w:val="0"/>
          <w:i w:val="0"/>
          <w:color w:val="A6A6A6"/>
          <w:sz w:val="21"/>
        </w:rPr>
      </w:pPr>
      <w:r>
        <w:rPr>
          <w:rFonts w:ascii="Calibri" w:hAnsi="Calibri" w:eastAsia="微软雅黑"/>
          <w:b w:val="0"/>
          <w:i w:val="0"/>
          <w:color w:val="A6A6A6"/>
          <w:sz w:val="21"/>
        </w:rPr>
        <w:t>【用 2-3 句话概括：技术栈 + 项目经历，如 熟悉 Python / Java、参与过 XX 项目】</w:t>
      </w:r>
    </w:p>
    <w:p w14:paraId="189D0651">
      <w:pPr>
        <w:pBdr>
          <w:bottom w:val="single" w:color="2060C0" w:sz="6" w:space="3"/>
        </w:pBdr>
        <w:spacing w:before="240" w:after="100"/>
      </w:pPr>
      <w:r>
        <w:rPr>
          <w:rFonts w:hint="eastAsia"/>
          <w:b/>
          <w:i w:val="0"/>
          <w:color w:val="2060C0"/>
          <w:sz w:val="25"/>
          <w:lang w:val="en-US" w:eastAsia="zh-CN"/>
        </w:rPr>
        <w:t>自我介绍</w:t>
      </w:r>
    </w:p>
    <w:p w14:paraId="46C9D947">
      <w:pPr>
        <w:spacing w:after="40" w:line="276" w:lineRule="auto"/>
        <w:ind w:left="283" w:hanging="283"/>
      </w:pPr>
      <w:r>
        <w:rPr>
          <w:rFonts w:ascii="Calibri" w:hAnsi="Calibri" w:eastAsia="微软雅黑"/>
          <w:b w:val="0"/>
          <w:i w:val="0"/>
          <w:color w:val="A6A6A6"/>
          <w:sz w:val="21"/>
        </w:rPr>
        <w:t>【个人简介 + 兴趣特长】</w:t>
      </w:r>
    </w:p>
    <w:sectPr>
      <w:pgSz w:w="11906" w:h="16838"/>
      <w:pgMar w:top="737" w:right="1077" w:bottom="73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866A25"/>
    <w:rsid w:val="37520946"/>
    <w:rsid w:val="4F3F6BA7"/>
    <w:rsid w:val="6BE109CE"/>
    <w:rsid w:val="6BF76FC7"/>
    <w:rsid w:val="6C101972"/>
    <w:rsid w:val="77E7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color w:val="2626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237</Characters>
  <Lines>0</Lines>
  <Paragraphs>0</Paragraphs>
  <TotalTime>6</TotalTime>
  <ScaleCrop>false</ScaleCrop>
  <LinksUpToDate>false</LinksUpToDate>
  <CharactersWithSpaces>258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谭雨萱</cp:lastModifiedBy>
  <dcterms:modified xsi:type="dcterms:W3CDTF">2026-08-15T08:29:14Z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eyJoZGlkIjoiNTU0ZmIwYTQ3NzlmZGUxZmU3Zjk0M2IyZTNmM2IxNjAiLCJ1c2VySWQiOiIxNjI1NjQ2Mjk2In0=</vt:lpwstr>
  </property>
  <property fmtid="{D5CDD505-2E9C-101B-9397-08002B2CF9AE}" pid="3" name="KSOProductBuildVer">
    <vt:lpwstr>2052-12.1.0.23125</vt:lpwstr>
  </property>
  <property fmtid="{D5CDD505-2E9C-101B-9397-08002B2CF9AE}" pid="4" name="ICV">
    <vt:lpwstr>88BB3693569A414A8C86977991769901_12</vt:lpwstr>
  </property>
</Properties>
</file>